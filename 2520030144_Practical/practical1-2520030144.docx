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BC683">
      <w:pPr>
        <w:pStyle w:val="36"/>
        <w:jc w:val="center"/>
      </w:pPr>
      <w:r>
        <w:t>Practical1</w:t>
      </w:r>
    </w:p>
    <w:p w14:paraId="1E341ADA">
      <w:pPr>
        <w:pStyle w:val="2"/>
      </w:pPr>
      <w:r>
        <w:t>Question</w:t>
      </w:r>
    </w:p>
    <w:p w14:paraId="7946F82E">
      <w:r>
        <w:t>Develop a C program that demonstrates how Linux executes a command entered by a user:</w:t>
      </w:r>
      <w:r>
        <w:br w:type="textWrapping"/>
      </w:r>
      <w:r>
        <w:t>1. Accept a Linux command as input.</w:t>
      </w:r>
      <w:r>
        <w:br w:type="textWrapping"/>
      </w:r>
      <w:r>
        <w:t>2. Create a child process using fork().</w:t>
      </w:r>
      <w:r>
        <w:br w:type="textWrapping"/>
      </w:r>
      <w:r>
        <w:t>3. Execute the command in the child using exec().</w:t>
      </w:r>
      <w:r>
        <w:br w:type="textWrapping"/>
      </w:r>
      <w:r>
        <w:t>4. Allow the parent to wait using wait().</w:t>
      </w:r>
      <w:r>
        <w:br w:type="textWrapping"/>
      </w:r>
      <w:r>
        <w:t>5. Display the PID of parent and child.</w:t>
      </w:r>
    </w:p>
    <w:p w14:paraId="6EDF1636">
      <w:pPr>
        <w:pStyle w:val="2"/>
      </w:pPr>
      <w:r>
        <w:t>Simple C Program</w:t>
      </w:r>
    </w:p>
    <w:p w14:paraId="4638806D">
      <w:pPr>
        <w:bidi w:val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#include &lt;unistd.h&gt;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#include &lt;sys/wait.h&gt;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 main()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 command[50];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printf("Enter command: 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scanf("%s", command);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pid_t pid = fork();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(pid ==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Child process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printf("Child PID: %d\n", getpid());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execlp(command, command, NULL);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printf("Command failed\n");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Parent process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printf("Parent PID: %d\n", getpid());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printf("Child PID: %d\n", pid);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wait(NULL);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printf("Child finished\n");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544C533">
      <w:pPr>
        <w:bidi w:val="0"/>
        <w:rPr>
          <w:rFonts w:hint="default" w:ascii="Courier New" w:hAnsi="Courier New"/>
          <w:b/>
          <w:bCs/>
          <w:sz w:val="22"/>
          <w:szCs w:val="22"/>
          <w:lang w:val="en-IN"/>
        </w:rPr>
      </w:pPr>
      <w:r>
        <w:rPr>
          <w:rFonts w:hint="default" w:ascii="Courier New" w:hAnsi="Courier New"/>
          <w:b/>
          <w:bCs/>
          <w:sz w:val="22"/>
          <w:szCs w:val="22"/>
          <w:lang w:val="en-IN"/>
        </w:rPr>
        <w:t>OUTPUT:</w:t>
      </w:r>
    </w:p>
    <w:p w14:paraId="622FB9C6">
      <w:pPr>
        <w:bidi w:val="0"/>
        <w:rPr>
          <w:rFonts w:hint="default" w:ascii="Courier New" w:hAnsi="Courier New"/>
          <w:b/>
          <w:bCs/>
          <w:sz w:val="22"/>
          <w:szCs w:val="22"/>
          <w:lang w:val="en-IN"/>
        </w:rPr>
      </w:pPr>
      <w:r>
        <w:drawing>
          <wp:inline distT="0" distB="0" distL="114300" distR="114300">
            <wp:extent cx="2857500" cy="1447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33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656</Characters>
  <Lines>0</Lines>
  <Paragraphs>0</Paragraphs>
  <TotalTime>6</TotalTime>
  <ScaleCrop>false</ScaleCrop>
  <LinksUpToDate>false</LinksUpToDate>
  <CharactersWithSpaces>849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Truvisory Solutions</cp:lastModifiedBy>
  <dcterms:modified xsi:type="dcterms:W3CDTF">2026-08-22T09:42:53Z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eyJoZGlkIjoiNmNjZTM1MDFjMzExNDU2NzczODQ3N2YzYWY2MmYxMWEiLCJ1c2VySWQiOiI1Njc2NTM3NzQwODEifQ==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9531C67DBFDB41959C543E4AB6D5A682_13</vt:lpwstr>
  </property>
</Properties>
</file>